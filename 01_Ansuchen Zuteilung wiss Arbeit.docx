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3281" w:rsidR="00903281" w:rsidP="00903281" w:rsidRDefault="00903281" w14:paraId="58F1EB85" w14:textId="77777777">
      <w:pPr>
        <w:spacing w:line="23" w:lineRule="atLeast"/>
        <w:rPr>
          <w:rFonts w:ascii="Tahoma" w:hAnsi="Tahoma" w:eastAsia="Times New Roman" w:cs="Tahoma"/>
          <w:b/>
          <w:sz w:val="24"/>
          <w:szCs w:val="20"/>
          <w:lang w:val="de-DE" w:eastAsia="de-DE"/>
        </w:rPr>
      </w:pPr>
      <w:r w:rsidRPr="00903281">
        <w:rPr>
          <w:rFonts w:ascii="Tahoma" w:hAnsi="Tahoma" w:eastAsia="Times New Roman" w:cs="Tahoma"/>
          <w:b/>
          <w:sz w:val="24"/>
          <w:szCs w:val="20"/>
          <w:lang w:val="de-DE" w:eastAsia="de-DE"/>
        </w:rPr>
        <w:t xml:space="preserve">Ansuchen um Zuteilung </w:t>
      </w:r>
      <w:r>
        <w:rPr>
          <w:rFonts w:ascii="Tahoma" w:hAnsi="Tahoma" w:eastAsia="Times New Roman" w:cs="Tahoma"/>
          <w:b/>
          <w:sz w:val="24"/>
          <w:szCs w:val="20"/>
          <w:lang w:val="de-DE" w:eastAsia="de-DE"/>
        </w:rPr>
        <w:t xml:space="preserve">einer </w:t>
      </w:r>
      <w:r w:rsidRPr="00903281">
        <w:rPr>
          <w:rFonts w:ascii="Tahoma" w:hAnsi="Tahoma" w:eastAsia="Times New Roman" w:cs="Tahoma"/>
          <w:b/>
          <w:sz w:val="24"/>
          <w:szCs w:val="20"/>
          <w:lang w:val="de-DE" w:eastAsia="de-DE"/>
        </w:rPr>
        <w:t>wissenschaftl</w:t>
      </w:r>
      <w:r>
        <w:rPr>
          <w:rFonts w:ascii="Tahoma" w:hAnsi="Tahoma" w:eastAsia="Times New Roman" w:cs="Tahoma"/>
          <w:b/>
          <w:sz w:val="24"/>
          <w:szCs w:val="20"/>
          <w:lang w:val="de-DE" w:eastAsia="de-DE"/>
        </w:rPr>
        <w:t>ichen</w:t>
      </w:r>
      <w:r w:rsidRPr="00903281">
        <w:rPr>
          <w:rFonts w:ascii="Tahoma" w:hAnsi="Tahoma" w:eastAsia="Times New Roman" w:cs="Tahoma"/>
          <w:b/>
          <w:sz w:val="24"/>
          <w:szCs w:val="20"/>
          <w:lang w:val="de-DE" w:eastAsia="de-DE"/>
        </w:rPr>
        <w:t xml:space="preserve"> Arbeit</w:t>
      </w:r>
    </w:p>
    <w:p w:rsidRPr="00903281" w:rsidR="00903281" w:rsidP="00903281" w:rsidRDefault="00903281" w14:paraId="53E52BF3" w14:textId="77777777">
      <w:pPr>
        <w:spacing w:line="23" w:lineRule="atLeast"/>
        <w:rPr>
          <w:rFonts w:ascii="Tahoma" w:hAnsi="Tahoma" w:eastAsia="Times New Roman" w:cs="Tahoma"/>
          <w:sz w:val="20"/>
          <w:szCs w:val="20"/>
          <w:lang w:val="de-DE" w:eastAsia="de-DE"/>
        </w:rPr>
      </w:pPr>
      <w:r w:rsidRPr="00903281">
        <w:rPr>
          <w:rFonts w:ascii="Tahoma" w:hAnsi="Tahoma" w:eastAsia="Times New Roman" w:cs="Tahoma"/>
          <w:sz w:val="20"/>
          <w:szCs w:val="20"/>
          <w:lang w:val="de-DE" w:eastAsia="de-DE"/>
        </w:rPr>
        <w:t>Department Informationstechnologie</w:t>
      </w:r>
    </w:p>
    <w:tbl>
      <w:tblPr>
        <w:tblStyle w:val="Tabellenraster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82"/>
      </w:tblGrid>
      <w:tr w:rsidR="00903281" w:rsidTr="47F3422E" w14:paraId="794A4C5B" w14:textId="77777777">
        <w:tc>
          <w:tcPr>
            <w:tcW w:w="9402" w:type="dxa"/>
            <w:tcMar/>
          </w:tcPr>
          <w:p w:rsidR="00AC4B12" w:rsidP="00903281" w:rsidRDefault="00903281" w14:paraId="54298195" w14:textId="77777777">
            <w:pPr>
              <w:spacing w:before="120"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Bitte wählen:</w:t>
            </w: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</w:t>
            </w:r>
          </w:p>
          <w:p w:rsidRPr="00903281" w:rsidR="00903281" w:rsidP="47F3422E" w:rsidRDefault="00517C13" w14:paraId="19D3F2EE" w14:textId="740E3E8F">
            <w:pPr>
              <w:spacing w:before="120" w:line="23" w:lineRule="atLeast"/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</w:pPr>
            <w:sdt>
              <w:sdtPr>
                <w:id w:val="-2352416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Pr>
              <w:sdtContent>
                <w:r w:rsidRPr="47F3422E" w:rsidR="00903281">
                  <w:rPr>
                    <w:rFonts w:ascii="MS Gothic" w:hAnsi="MS Gothic" w:eastAsia="MS Gothic" w:cs="Tahoma" w:cstheme="minorAscii"/>
                    <w:sz w:val="20"/>
                    <w:szCs w:val="20"/>
                    <w:lang w:val="de-DE"/>
                  </w:rPr>
                  <w:t>☐</w:t>
                </w:r>
              </w:sdtContent>
              <w:sdtEndPr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EndPr>
            </w:sdt>
            <w:r w:rsidRPr="47F3422E" w:rsidR="00903281"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  <w:t xml:space="preserve"> Bachelorarbeit </w:t>
            </w:r>
            <w:r>
              <w:tab/>
            </w:r>
            <w:sdt>
              <w:sdtPr>
                <w:id w:val="-175357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Pr>
              <w:sdtContent>
                <w:r w:rsidRPr="47F3422E" w:rsidR="00903281">
                  <w:rPr>
                    <w:rFonts w:ascii="MS Gothic" w:hAnsi="MS Gothic" w:eastAsia="MS Gothic" w:cs="Tahoma" w:cstheme="minorAscii"/>
                    <w:sz w:val="20"/>
                    <w:szCs w:val="20"/>
                    <w:lang w:val="de-DE"/>
                  </w:rPr>
                  <w:t>☐</w:t>
                </w:r>
              </w:sdtContent>
              <w:sdtEndPr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EndPr>
            </w:sdt>
            <w:r w:rsidRPr="47F3422E" w:rsidR="00903281"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  <w:t xml:space="preserve"> BIMK</w:t>
            </w:r>
            <w:r>
              <w:tab/>
            </w:r>
            <w:sdt>
              <w:sdtPr>
                <w:id w:val="5508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Pr>
              <w:sdtContent>
                <w:r w:rsidRPr="47F3422E" w:rsidR="00903281">
                  <w:rPr>
                    <w:rFonts w:ascii="MS Gothic" w:hAnsi="MS Gothic" w:eastAsia="MS Gothic" w:cs="Tahoma" w:cstheme="minorAscii"/>
                    <w:sz w:val="20"/>
                    <w:szCs w:val="20"/>
                    <w:lang w:val="de-DE"/>
                  </w:rPr>
                  <w:t>☐</w:t>
                </w:r>
              </w:sdtContent>
              <w:sdtEndPr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EndPr>
            </w:sdt>
            <w:r w:rsidRPr="47F3422E" w:rsidR="00903281"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  <w:t xml:space="preserve"> BITI</w:t>
            </w:r>
            <w:r>
              <w:tab/>
            </w:r>
            <w:r>
              <w:tab/>
            </w:r>
            <w:sdt>
              <w:sdtPr>
                <w:id w:val="8991006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Pr>
              <w:sdtContent>
                <w:r w:rsidRPr="47F3422E" w:rsidR="74AC6A23">
                  <w:rPr>
                    <w:rFonts w:ascii="MS Gothic" w:hAnsi="MS Gothic" w:eastAsia="MS Gothic" w:cs="MS Gothic" w:cstheme="minorAscii"/>
                    <w:sz w:val="20"/>
                    <w:szCs w:val="20"/>
                    <w:lang w:val="de-DE"/>
                  </w:rPr>
                  <w:t>☐</w:t>
                </w:r>
              </w:sdtContent>
              <w:sdtEndPr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EndPr>
            </w:sdt>
            <w:r w:rsidRPr="47F3422E" w:rsidR="00903281"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  <w:t xml:space="preserve"> BSWE</w:t>
            </w:r>
            <w:r>
              <w:tab/>
            </w:r>
            <w:sdt>
              <w:sdtPr>
                <w:id w:val="10790232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Pr>
              <w:sdtContent>
                <w:r w:rsidRPr="47F3422E" w:rsidR="00AC4B12">
                  <w:rPr>
                    <w:rFonts w:ascii="MS Gothic" w:hAnsi="MS Gothic" w:eastAsia="MS Gothic" w:cs="Tahoma" w:cstheme="minorAscii"/>
                    <w:sz w:val="20"/>
                    <w:szCs w:val="20"/>
                    <w:lang w:val="de-DE"/>
                  </w:rPr>
                  <w:t>☐</w:t>
                </w:r>
              </w:sdtContent>
              <w:sdtEndPr>
                <w:rPr>
                  <w:rFonts w:ascii="Tahoma" w:hAnsi="Tahoma" w:cs="Tahoma" w:asciiTheme="minorAscii" w:hAnsiTheme="minorAscii" w:cstheme="minorAscii"/>
                  <w:sz w:val="20"/>
                  <w:szCs w:val="20"/>
                  <w:lang w:val="de-DE"/>
                </w:rPr>
              </w:sdtEndPr>
            </w:sdt>
            <w:r w:rsidRPr="47F3422E" w:rsidR="00AC4B12"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  <w:t xml:space="preserve"> </w:t>
            </w:r>
            <w:r w:rsidRPr="47F3422E" w:rsidR="00AC4B12">
              <w:rPr>
                <w:rFonts w:ascii="Tahoma" w:hAnsi="Tahoma" w:cs="Tahoma" w:asciiTheme="minorAscii" w:hAnsiTheme="minorAscii" w:cstheme="minorAscii"/>
                <w:sz w:val="20"/>
                <w:szCs w:val="20"/>
                <w:lang w:val="de-DE"/>
              </w:rPr>
              <w:t>BWIF</w:t>
            </w:r>
          </w:p>
          <w:p w:rsidR="00903281" w:rsidP="00903281" w:rsidRDefault="00517C13" w14:paraId="731B4C48" w14:textId="209135BB">
            <w:pPr>
              <w:spacing w:before="120"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-156740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281"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Masterarbeit</w:t>
            </w:r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r w:rsidR="00AC4B12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193114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C4B12" w:rsidR="00AC4B12"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AC4B12" w:rsidR="00AC4B12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</w:t>
            </w:r>
            <w:r w:rsidRPr="00517C13" w:rsidR="00AC4B12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MASE</w:t>
            </w:r>
            <w:r w:rsidR="00AC4B12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39570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281"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MBPM</w:t>
            </w:r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1418052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281"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MCCE</w:t>
            </w:r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41590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281"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MDMK</w:t>
            </w:r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32517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281"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 w:rsid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MEWM</w:t>
            </w:r>
          </w:p>
        </w:tc>
      </w:tr>
    </w:tbl>
    <w:p w:rsidR="00F60B35" w:rsidP="00903281" w:rsidRDefault="00F60B35" w14:paraId="326035F9" w14:textId="77777777">
      <w:pPr>
        <w:spacing w:after="0" w:line="23" w:lineRule="atLeast"/>
        <w:rPr>
          <w:rFonts w:asciiTheme="minorHAnsi" w:hAnsiTheme="minorHAnsi" w:cstheme="minorHAnsi"/>
          <w:sz w:val="20"/>
          <w:szCs w:val="20"/>
          <w:lang w:val="de-DE"/>
        </w:rPr>
      </w:pPr>
    </w:p>
    <w:tbl>
      <w:tblPr>
        <w:tblStyle w:val="Tabellenraster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4691"/>
        <w:gridCol w:w="4691"/>
      </w:tblGrid>
      <w:tr w:rsidR="00903281" w:rsidTr="00903281" w14:paraId="199FE7D9" w14:textId="77777777">
        <w:tc>
          <w:tcPr>
            <w:tcW w:w="4701" w:type="dxa"/>
          </w:tcPr>
          <w:p w:rsidR="00903281" w:rsidP="00903281" w:rsidRDefault="00903281" w14:paraId="30034F20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Name der/des Studierenden:</w:t>
            </w:r>
          </w:p>
          <w:p w:rsidR="00903281" w:rsidP="00903281" w:rsidRDefault="00903281" w14:paraId="09FF44E9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  <w:tc>
          <w:tcPr>
            <w:tcW w:w="4701" w:type="dxa"/>
          </w:tcPr>
          <w:p w:rsidR="00903281" w:rsidP="00903281" w:rsidRDefault="00903281" w14:paraId="210360A9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PKZ:</w:t>
            </w:r>
          </w:p>
        </w:tc>
      </w:tr>
      <w:tr w:rsidR="00903281" w:rsidTr="00903281" w14:paraId="3BB3DB3D" w14:textId="77777777">
        <w:tc>
          <w:tcPr>
            <w:tcW w:w="4701" w:type="dxa"/>
            <w:vAlign w:val="bottom"/>
          </w:tcPr>
          <w:p w:rsidR="00903281" w:rsidP="00903281" w:rsidRDefault="00903281" w14:paraId="268E2901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  <w:p w:rsidR="00903281" w:rsidP="00903281" w:rsidRDefault="00903281" w14:paraId="36C7D58B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  <w:p w:rsidR="00903281" w:rsidP="00903281" w:rsidRDefault="00903281" w14:paraId="2B580898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Datum</w:t>
            </w:r>
          </w:p>
        </w:tc>
        <w:tc>
          <w:tcPr>
            <w:tcW w:w="4701" w:type="dxa"/>
            <w:vAlign w:val="bottom"/>
          </w:tcPr>
          <w:p w:rsidR="00903281" w:rsidP="00903281" w:rsidRDefault="00903281" w14:paraId="6B4E738D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Unterschrift</w:t>
            </w:r>
          </w:p>
        </w:tc>
      </w:tr>
    </w:tbl>
    <w:p w:rsidR="00903281" w:rsidP="00903281" w:rsidRDefault="00903281" w14:paraId="7DEE861A" w14:textId="77777777">
      <w:pPr>
        <w:spacing w:after="0" w:line="23" w:lineRule="atLeast"/>
        <w:rPr>
          <w:rFonts w:asciiTheme="minorHAnsi" w:hAnsiTheme="minorHAnsi" w:cstheme="minorHAnsi"/>
          <w:sz w:val="20"/>
          <w:szCs w:val="20"/>
          <w:lang w:val="de-DE"/>
        </w:rPr>
      </w:pPr>
    </w:p>
    <w:tbl>
      <w:tblPr>
        <w:tblStyle w:val="Tabellenraster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9382"/>
      </w:tblGrid>
      <w:tr w:rsidR="00903281" w:rsidTr="00903281" w14:paraId="058FD989" w14:textId="77777777">
        <w:tc>
          <w:tcPr>
            <w:tcW w:w="9402" w:type="dxa"/>
          </w:tcPr>
          <w:p w:rsidR="00903281" w:rsidP="00903281" w:rsidRDefault="00903281" w14:paraId="429B9692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ersucht um Zuteilung einer wissenschaftlichen Arbeit mit dem Arbeitstitel (und Aufgabenbereich bei Gruppenarbeiten)</w:t>
            </w:r>
          </w:p>
          <w:p w:rsidR="00903281" w:rsidP="00903281" w:rsidRDefault="00903281" w14:paraId="65EC3415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  <w:p w:rsidR="00903281" w:rsidP="00903281" w:rsidRDefault="00903281" w14:paraId="3196E9B0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</w:tr>
      <w:tr w:rsidR="00903281" w:rsidTr="00903281" w14:paraId="15931985" w14:textId="77777777">
        <w:tc>
          <w:tcPr>
            <w:tcW w:w="9402" w:type="dxa"/>
          </w:tcPr>
          <w:p w:rsidRPr="00903281" w:rsidR="00903281" w:rsidP="00903281" w:rsidRDefault="00903281" w14:paraId="7A991304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Themenquelle:</w:t>
            </w:r>
          </w:p>
          <w:p w:rsidRPr="00903281" w:rsidR="00903281" w:rsidP="00903281" w:rsidRDefault="00903281" w14:paraId="5D7B6DC6" w14:textId="4204F906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-11691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a)</w:t>
            </w:r>
            <w:r w:rsidR="00AC4B12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</w:t>
            </w: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Vorschlag des/der Studierenden</w:t>
            </w:r>
          </w:p>
          <w:p w:rsidRPr="00903281" w:rsidR="00903281" w:rsidP="00903281" w:rsidRDefault="00903281" w14:paraId="632F1F5E" w14:textId="77777777">
            <w:pPr>
              <w:spacing w:line="23" w:lineRule="atLeast"/>
              <w:ind w:left="1442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Die Bearbeitung der Fragestellung erfolgt in Kooperation oder steht in Verbindung mit einem externen Unternehmen oder einer externer Institution</w:t>
            </w:r>
            <w:r w:rsidRPr="00903281"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de-DE"/>
              </w:rPr>
              <w:t>1</w:t>
            </w:r>
          </w:p>
          <w:p w:rsidRPr="00903281" w:rsidR="00903281" w:rsidP="00903281" w:rsidRDefault="00903281" w14:paraId="21D33C35" w14:textId="77777777">
            <w:pPr>
              <w:spacing w:line="23" w:lineRule="atLeast"/>
              <w:ind w:left="1583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-702864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ja</w:t>
            </w:r>
          </w:p>
          <w:p w:rsidRPr="00903281" w:rsidR="00903281" w:rsidP="00903281" w:rsidRDefault="00903281" w14:paraId="3FB975AD" w14:textId="77777777">
            <w:pPr>
              <w:spacing w:line="23" w:lineRule="atLeast"/>
              <w:ind w:left="1583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nähere Angaben:</w:t>
            </w:r>
          </w:p>
          <w:p w:rsidRPr="00903281" w:rsidR="00903281" w:rsidP="00903281" w:rsidRDefault="00903281" w14:paraId="48E43F12" w14:textId="77777777">
            <w:pPr>
              <w:spacing w:line="23" w:lineRule="atLeast"/>
              <w:ind w:left="1583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</w:p>
          <w:p w:rsidRPr="00903281" w:rsidR="00903281" w:rsidP="00903281" w:rsidRDefault="00903281" w14:paraId="77546B7B" w14:textId="77777777">
            <w:pPr>
              <w:spacing w:line="23" w:lineRule="atLeast"/>
              <w:ind w:left="1583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</w:p>
          <w:p w:rsidRPr="00903281" w:rsidR="00903281" w:rsidP="00903281" w:rsidRDefault="00903281" w14:paraId="7CAC34A2" w14:textId="77777777">
            <w:pPr>
              <w:spacing w:line="23" w:lineRule="atLeast"/>
              <w:ind w:left="1583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</w:p>
          <w:p w:rsidRPr="00903281" w:rsidR="00903281" w:rsidP="00903281" w:rsidRDefault="00903281" w14:paraId="756C1ADE" w14:textId="77777777">
            <w:pPr>
              <w:spacing w:line="23" w:lineRule="atLeast"/>
              <w:ind w:left="1583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-730234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nein</w:t>
            </w:r>
          </w:p>
          <w:p w:rsidRPr="00903281" w:rsidR="00903281" w:rsidP="00903281" w:rsidRDefault="00903281" w14:paraId="4F4FA5C4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ab/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de-DE"/>
                </w:rPr>
                <w:id w:val="-274412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theme="minorHAnsi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b) Vorschlag des Studienganges</w:t>
            </w:r>
          </w:p>
          <w:p w:rsidR="00903281" w:rsidP="00903281" w:rsidRDefault="00903281" w14:paraId="3D97386E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de-DE"/>
              </w:rPr>
            </w:pPr>
          </w:p>
          <w:p w:rsidR="00903281" w:rsidP="00903281" w:rsidRDefault="00903281" w14:paraId="6D5CA0D6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de-DE"/>
              </w:rPr>
              <w:t>1</w:t>
            </w: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Als externe Unternehmen oder externe Institutionen gelten alle Unternehmen oder Institutionen außer der </w:t>
            </w: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Hochschule für Angewandte Wissenschaften</w:t>
            </w:r>
            <w:r w:rsidRPr="00903281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Burgenland GmbH</w:t>
            </w:r>
          </w:p>
        </w:tc>
      </w:tr>
    </w:tbl>
    <w:p w:rsidR="00903281" w:rsidP="00903281" w:rsidRDefault="00903281" w14:paraId="4746CCD2" w14:textId="77777777">
      <w:pPr>
        <w:spacing w:after="0"/>
      </w:pPr>
    </w:p>
    <w:tbl>
      <w:tblPr>
        <w:tblStyle w:val="Tabellenraster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2826"/>
        <w:gridCol w:w="1865"/>
        <w:gridCol w:w="4691"/>
      </w:tblGrid>
      <w:tr w:rsidR="00903281" w:rsidTr="00903281" w14:paraId="7EA08D1D" w14:textId="77777777">
        <w:tc>
          <w:tcPr>
            <w:tcW w:w="9382" w:type="dxa"/>
            <w:gridSpan w:val="3"/>
          </w:tcPr>
          <w:p w:rsidRPr="00903281" w:rsidR="00903281" w:rsidP="00903281" w:rsidRDefault="00903281" w14:paraId="022C7566" w14:textId="77777777">
            <w:pPr>
              <w:spacing w:before="120" w:line="23" w:lineRule="atLeast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Genehmigung durch die Studiengangsleitung</w:t>
            </w:r>
          </w:p>
        </w:tc>
      </w:tr>
      <w:tr w:rsidR="00903281" w:rsidTr="00903281" w14:paraId="39F071AD" w14:textId="77777777">
        <w:trPr>
          <w:trHeight w:val="264"/>
        </w:trPr>
        <w:tc>
          <w:tcPr>
            <w:tcW w:w="2826" w:type="dxa"/>
          </w:tcPr>
          <w:p w:rsidR="00903281" w:rsidP="00903281" w:rsidRDefault="00903281" w14:paraId="7052812E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Zugewiesene*r Betreuer*in:</w:t>
            </w:r>
          </w:p>
        </w:tc>
        <w:tc>
          <w:tcPr>
            <w:tcW w:w="6556" w:type="dxa"/>
            <w:gridSpan w:val="2"/>
          </w:tcPr>
          <w:p w:rsidR="00903281" w:rsidP="00903281" w:rsidRDefault="00903281" w14:paraId="2832A4FE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</w:tr>
      <w:tr w:rsidR="00903281" w:rsidTr="00903281" w14:paraId="40049F62" w14:textId="77777777">
        <w:trPr>
          <w:trHeight w:val="263"/>
        </w:trPr>
        <w:tc>
          <w:tcPr>
            <w:tcW w:w="4691" w:type="dxa"/>
            <w:gridSpan w:val="2"/>
            <w:vAlign w:val="bottom"/>
          </w:tcPr>
          <w:p w:rsidR="00903281" w:rsidP="00903281" w:rsidRDefault="00903281" w14:paraId="5845C5AD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  <w:p w:rsidR="00903281" w:rsidP="00903281" w:rsidRDefault="00903281" w14:paraId="07BD50CC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  <w:p w:rsidR="00903281" w:rsidP="00903281" w:rsidRDefault="00903281" w14:paraId="04D15883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Datum</w:t>
            </w:r>
          </w:p>
        </w:tc>
        <w:tc>
          <w:tcPr>
            <w:tcW w:w="4691" w:type="dxa"/>
            <w:vAlign w:val="bottom"/>
          </w:tcPr>
          <w:p w:rsidR="00903281" w:rsidP="00903281" w:rsidRDefault="00903281" w14:paraId="6E3D481E" w14:textId="77777777">
            <w:pPr>
              <w:spacing w:line="23" w:lineRule="atLeast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Unterschrift</w:t>
            </w:r>
          </w:p>
        </w:tc>
      </w:tr>
    </w:tbl>
    <w:p w:rsidR="00AC4B12" w:rsidRDefault="00AC4B12" w14:paraId="3B5696CB" w14:textId="3C845D4D">
      <w:pPr>
        <w:spacing w:after="200" w:line="276" w:lineRule="auto"/>
        <w:rPr>
          <w:rFonts w:asciiTheme="minorHAnsi" w:hAnsiTheme="minorHAnsi" w:cstheme="minorHAnsi"/>
          <w:b/>
          <w:sz w:val="24"/>
          <w:szCs w:val="36"/>
        </w:rPr>
      </w:pPr>
    </w:p>
    <w:p w:rsidRPr="00903281" w:rsidR="00903281" w:rsidP="00903281" w:rsidRDefault="00903281" w14:paraId="0C634F71" w14:textId="607D208C">
      <w:pPr>
        <w:spacing w:before="120" w:line="276" w:lineRule="auto"/>
        <w:rPr>
          <w:rFonts w:asciiTheme="minorHAnsi" w:hAnsiTheme="minorHAnsi" w:cstheme="minorHAnsi"/>
          <w:b/>
          <w:sz w:val="24"/>
          <w:szCs w:val="36"/>
        </w:rPr>
      </w:pPr>
      <w:r w:rsidRPr="00903281">
        <w:rPr>
          <w:rFonts w:asciiTheme="minorHAnsi" w:hAnsiTheme="minorHAnsi" w:cstheme="minorHAnsi"/>
          <w:b/>
          <w:sz w:val="24"/>
          <w:szCs w:val="36"/>
        </w:rPr>
        <w:t xml:space="preserve">Themendisposition </w:t>
      </w:r>
    </w:p>
    <w:p w:rsidR="00903281" w:rsidP="00903281" w:rsidRDefault="00903281" w14:paraId="58EB578C" w14:textId="77777777">
      <w:pPr>
        <w:spacing w:before="120" w:line="276" w:lineRule="auto"/>
        <w:rPr>
          <w:rFonts w:asciiTheme="minorHAnsi" w:hAnsiTheme="minorHAnsi" w:cstheme="minorHAnsi"/>
          <w:sz w:val="20"/>
        </w:rPr>
      </w:pPr>
      <w:r w:rsidRPr="00903281">
        <w:rPr>
          <w:rFonts w:asciiTheme="minorHAnsi" w:hAnsiTheme="minorHAnsi" w:cstheme="minorHAnsi"/>
          <w:sz w:val="20"/>
        </w:rPr>
        <w:t>Ausführliche Darstellung der eingereichten Fragestellung (2-3 Seiten)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2"/>
      </w:tblGrid>
      <w:tr w:rsidR="00903281" w:rsidTr="00903281" w14:paraId="373529F4" w14:textId="77777777">
        <w:tc>
          <w:tcPr>
            <w:tcW w:w="9402" w:type="dxa"/>
          </w:tcPr>
          <w:p w:rsidRPr="00903281" w:rsidR="00903281" w:rsidP="00903281" w:rsidRDefault="00903281" w14:paraId="578A8A39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Ausgangssituation &amp; Problemhintergrund</w:t>
            </w:r>
          </w:p>
          <w:p w:rsidR="00903281" w:rsidP="00903281" w:rsidRDefault="00903281" w14:paraId="78E589EA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18E8D4B7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17918A3D" w14:textId="77777777">
        <w:tc>
          <w:tcPr>
            <w:tcW w:w="9402" w:type="dxa"/>
          </w:tcPr>
          <w:p w:rsidRPr="00903281" w:rsidR="00903281" w:rsidP="00903281" w:rsidRDefault="00903281" w14:paraId="0D973555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Wissenschaftliche Fragestellung</w:t>
            </w:r>
          </w:p>
          <w:p w:rsidR="00903281" w:rsidP="00903281" w:rsidRDefault="00903281" w14:paraId="7CE5C07D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1516679C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4501E955" w14:textId="77777777">
        <w:tc>
          <w:tcPr>
            <w:tcW w:w="9402" w:type="dxa"/>
          </w:tcPr>
          <w:p w:rsidRPr="00903281" w:rsidR="00903281" w:rsidP="00903281" w:rsidRDefault="00903281" w14:paraId="45711356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Ziel sowie Nutzen der Arbeit</w:t>
            </w:r>
          </w:p>
          <w:p w:rsidR="00903281" w:rsidP="00903281" w:rsidRDefault="00903281" w14:paraId="1DFFA788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73CAC559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6B10B558" w14:textId="77777777">
        <w:tc>
          <w:tcPr>
            <w:tcW w:w="9402" w:type="dxa"/>
          </w:tcPr>
          <w:p w:rsidRPr="00903281" w:rsidR="00903281" w:rsidP="00903281" w:rsidRDefault="00903281" w14:paraId="75614169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Nicht-Ziele</w:t>
            </w:r>
          </w:p>
          <w:p w:rsidR="00903281" w:rsidP="00903281" w:rsidRDefault="00903281" w14:paraId="2F1749B0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2B72B82F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1815013B" w14:textId="77777777">
        <w:tc>
          <w:tcPr>
            <w:tcW w:w="9402" w:type="dxa"/>
          </w:tcPr>
          <w:p w:rsidRPr="00903281" w:rsidR="00903281" w:rsidP="00903281" w:rsidRDefault="00903281" w14:paraId="7B09DBBD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Forschungsmethodik</w:t>
            </w:r>
          </w:p>
          <w:p w:rsidR="00903281" w:rsidP="00903281" w:rsidRDefault="00903281" w14:paraId="443FDBB8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60DCF7A3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0D2B1CD0" w14:textId="77777777">
        <w:tc>
          <w:tcPr>
            <w:tcW w:w="9402" w:type="dxa"/>
          </w:tcPr>
          <w:p w:rsidRPr="00903281" w:rsidR="00903281" w:rsidP="00903281" w:rsidRDefault="00903281" w14:paraId="78DD062D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Grobgliederung mit Seitenbudgets</w:t>
            </w:r>
          </w:p>
          <w:p w:rsidR="00903281" w:rsidP="00903281" w:rsidRDefault="00903281" w14:paraId="5242F311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6D73C3CA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414225AC" w14:textId="77777777">
        <w:tc>
          <w:tcPr>
            <w:tcW w:w="9402" w:type="dxa"/>
          </w:tcPr>
          <w:p w:rsidRPr="00903281" w:rsidR="00903281" w:rsidP="00903281" w:rsidRDefault="00903281" w14:paraId="49FD17ED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Zeitplan</w:t>
            </w:r>
          </w:p>
          <w:p w:rsidR="00903281" w:rsidP="00903281" w:rsidRDefault="00903281" w14:paraId="0D8BBA10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446DBEEB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903281" w:rsidTr="00903281" w14:paraId="0FA25A01" w14:textId="77777777">
        <w:tc>
          <w:tcPr>
            <w:tcW w:w="9402" w:type="dxa"/>
          </w:tcPr>
          <w:p w:rsidRPr="00903281" w:rsidR="00903281" w:rsidP="00903281" w:rsidRDefault="00903281" w14:paraId="21AC0B55" w14:textId="77777777">
            <w:pPr>
              <w:spacing w:before="120" w:line="276" w:lineRule="auto"/>
              <w:rPr>
                <w:rFonts w:asciiTheme="minorHAnsi" w:hAnsiTheme="minorHAnsi" w:cstheme="minorHAnsi"/>
                <w:b/>
                <w:sz w:val="20"/>
              </w:rPr>
            </w:pPr>
            <w:r w:rsidRPr="00903281">
              <w:rPr>
                <w:rFonts w:asciiTheme="minorHAnsi" w:hAnsiTheme="minorHAnsi" w:cstheme="minorHAnsi"/>
                <w:b/>
                <w:sz w:val="20"/>
              </w:rPr>
              <w:t>Bislang herangezogene Literatur</w:t>
            </w:r>
          </w:p>
          <w:p w:rsidR="00903281" w:rsidP="00903281" w:rsidRDefault="00903281" w14:paraId="603B792B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  <w:p w:rsidR="00903281" w:rsidP="00903281" w:rsidRDefault="00903281" w14:paraId="64A456C9" w14:textId="77777777">
            <w:pPr>
              <w:spacing w:before="120"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Pr="00EB2908" w:rsidR="00903281" w:rsidP="00903281" w:rsidRDefault="00903281" w14:paraId="62638AF0" w14:textId="77777777">
      <w:pPr>
        <w:spacing w:after="0"/>
        <w:rPr>
          <w:rFonts w:cs="Tahoma"/>
        </w:rPr>
      </w:pPr>
    </w:p>
    <w:sectPr w:rsidRPr="00EB2908" w:rsidR="00903281" w:rsidSect="00A746DA">
      <w:headerReference w:type="default" r:id="rId8"/>
      <w:footerReference w:type="default" r:id="rId9"/>
      <w:pgSz w:w="11906" w:h="16838" w:orient="portrait"/>
      <w:pgMar w:top="2516" w:right="1247" w:bottom="1276" w:left="1247" w:header="709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3281" w:rsidP="00A50375" w:rsidRDefault="00903281" w14:paraId="4C8D2C2B" w14:textId="77777777">
      <w:pPr>
        <w:spacing w:after="0"/>
      </w:pPr>
      <w:r>
        <w:separator/>
      </w:r>
    </w:p>
  </w:endnote>
  <w:endnote w:type="continuationSeparator" w:id="0">
    <w:p w:rsidR="00903281" w:rsidP="00A50375" w:rsidRDefault="00903281" w14:paraId="7A05E3F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448F48C6-5E7F-44ED-994F-E8678E26F112}" r:id="rId1"/>
    <w:embedBold w:fontKey="{41321DCF-28DB-4132-B5B5-9D6A900B35AA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w:fontKey="{22A8FA14-CB7E-4491-8A19-B261F229A710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2267B45-992B-4D8B-BE54-B2E86B40DA82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BECB7268-5506-4C2C-A804-767C0B081722}" w:subsetted="1" r:id="rId5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  <w:embedRegular w:fontKey="{C48E3F07-BB48-475B-91A0-827311E362C4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03281" w:rsidR="00903281" w:rsidP="00903281" w:rsidRDefault="00903281" w14:paraId="5BE32882" w14:textId="77777777">
    <w:pPr>
      <w:pStyle w:val="Fuzeile"/>
      <w:tabs>
        <w:tab w:val="clear" w:pos="9072"/>
        <w:tab w:val="right" w:pos="9356"/>
      </w:tabs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</w:pPr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ab/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fldChar w:fldCharType="begin"/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instrText xml:space="preserve"> PAGE </w:instrText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fldChar w:fldCharType="separate"/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t>3</w:t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fldChar w:fldCharType="end"/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t>/</w:t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fldChar w:fldCharType="begin"/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instrText xml:space="preserve"> NUMPAGES </w:instrText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fldChar w:fldCharType="separate"/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t>3</w:t>
    </w:r>
    <w:r w:rsidRPr="00903281">
      <w:rPr>
        <w:rStyle w:val="Seitenzahl"/>
        <w:rFonts w:asciiTheme="minorHAnsi" w:hAnsiTheme="minorHAnsi" w:cstheme="minorHAnsi"/>
        <w:b/>
        <w:color w:val="808080" w:themeColor="background1" w:themeShade="80"/>
        <w:sz w:val="12"/>
        <w:szCs w:val="12"/>
      </w:rPr>
      <w:fldChar w:fldCharType="end"/>
    </w:r>
  </w:p>
  <w:p w:rsidRPr="00903281" w:rsidR="00903281" w:rsidP="00903281" w:rsidRDefault="00903281" w14:paraId="3495E23D" w14:textId="77777777">
    <w:pPr>
      <w:pStyle w:val="Fuzeile"/>
      <w:tabs>
        <w:tab w:val="clear" w:pos="9072"/>
        <w:tab w:val="right" w:pos="9356"/>
      </w:tabs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</w:pPr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 xml:space="preserve">LE0400_DEPI_V_01 Ansuchen Zuteilung </w:t>
    </w:r>
    <w:proofErr w:type="spellStart"/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>wiss</w:t>
    </w:r>
    <w:proofErr w:type="spellEnd"/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 xml:space="preserve"> Arbeit</w:t>
    </w:r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b/>
        <w:color w:val="808080" w:themeColor="background1" w:themeShade="80"/>
        <w:sz w:val="12"/>
        <w:szCs w:val="12"/>
        <w:lang w:val="de-DE"/>
      </w:rPr>
      <w:t>PQMS</w:t>
    </w:r>
  </w:p>
  <w:p w:rsidRPr="00903281" w:rsidR="00903281" w:rsidP="00903281" w:rsidRDefault="00903281" w14:paraId="7514FDEC" w14:textId="6383BF26">
    <w:pPr>
      <w:pStyle w:val="Fuzeile"/>
      <w:tabs>
        <w:tab w:val="clear" w:pos="9072"/>
        <w:tab w:val="left" w:pos="5085"/>
        <w:tab w:val="right" w:pos="9356"/>
      </w:tabs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</w:pP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KP01 – Studium &amp; Lehre</w:t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Version 1.</w:t>
    </w:r>
    <w:r w:rsidR="00517C13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1</w:t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 xml:space="preserve"> - zuletzt geändert: </w:t>
    </w:r>
    <w:r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1</w:t>
    </w:r>
    <w:r w:rsidR="00517C13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9</w:t>
    </w:r>
    <w:r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.11.2024</w:t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/</w:t>
    </w:r>
    <w:proofErr w:type="spellStart"/>
    <w:r w:rsidR="00517C13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hos</w:t>
    </w:r>
    <w:proofErr w:type="spellEnd"/>
  </w:p>
  <w:p w:rsidRPr="00903281" w:rsidR="0085073A" w:rsidP="00903281" w:rsidRDefault="00903281" w14:paraId="415E36AD" w14:textId="1C47FB77">
    <w:pPr>
      <w:pStyle w:val="Fuzeile"/>
      <w:tabs>
        <w:tab w:val="clear" w:pos="9072"/>
        <w:tab w:val="right" w:pos="9356"/>
      </w:tabs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</w:pP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erstellt: 09.03.2022/</w:t>
    </w:r>
    <w:proofErr w:type="spellStart"/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frn</w:t>
    </w:r>
    <w:proofErr w:type="spellEnd"/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geprüft: 09.03.2022/</w:t>
    </w:r>
    <w:proofErr w:type="spellStart"/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buc</w:t>
    </w:r>
    <w:proofErr w:type="spellEnd"/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ab/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 xml:space="preserve">freigegeben: </w:t>
    </w:r>
    <w:r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1</w:t>
    </w:r>
    <w:r w:rsidR="00517C13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9</w:t>
    </w:r>
    <w:r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.11.2024</w:t>
    </w:r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/</w:t>
    </w:r>
    <w:proofErr w:type="spellStart"/>
    <w:r w:rsidRPr="00903281">
      <w:rPr>
        <w:rFonts w:asciiTheme="minorHAnsi" w:hAnsiTheme="minorHAnsi" w:cstheme="minorHAnsi"/>
        <w:color w:val="808080" w:themeColor="background1" w:themeShade="80"/>
        <w:sz w:val="12"/>
        <w:szCs w:val="12"/>
        <w:lang w:val="de-DE"/>
      </w:rPr>
      <w:t>buc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3281" w:rsidP="00A50375" w:rsidRDefault="00903281" w14:paraId="1FD60A55" w14:textId="77777777">
      <w:pPr>
        <w:spacing w:after="0"/>
      </w:pPr>
      <w:r>
        <w:separator/>
      </w:r>
    </w:p>
  </w:footnote>
  <w:footnote w:type="continuationSeparator" w:id="0">
    <w:p w:rsidR="00903281" w:rsidP="00A50375" w:rsidRDefault="00903281" w14:paraId="36002C5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Pr="00E27C53" w:rsidR="00E27C53" w:rsidP="00582CD8" w:rsidRDefault="00F81F27" w14:paraId="67F0AF06" w14:textId="77777777">
    <w:pPr>
      <w:pStyle w:val="StandardWeb"/>
      <w:spacing w:before="0" w:beforeAutospacing="0" w:after="0" w:afterAutospacing="0"/>
      <w:rPr>
        <w:b/>
        <w:sz w:val="2"/>
      </w:rPr>
    </w:pPr>
    <w:r>
      <w:rPr>
        <w:noProof/>
      </w:rPr>
      <w:drawing>
        <wp:anchor distT="0" distB="0" distL="114300" distR="114300" simplePos="0" relativeHeight="251658239" behindDoc="0" locked="0" layoutInCell="1" allowOverlap="1" wp14:anchorId="0D1CF612" wp14:editId="2B18D9F8">
          <wp:simplePos x="0" y="0"/>
          <wp:positionH relativeFrom="column">
            <wp:posOffset>-1010366</wp:posOffset>
          </wp:positionH>
          <wp:positionV relativeFrom="paragraph">
            <wp:posOffset>-1263650</wp:posOffset>
          </wp:positionV>
          <wp:extent cx="3564000" cy="356400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4000" cy="356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045C"/>
    <w:multiLevelType w:val="hybridMultilevel"/>
    <w:tmpl w:val="F776231C"/>
    <w:lvl w:ilvl="0" w:tplc="0268D074">
      <w:start w:val="2"/>
      <w:numFmt w:val="bullet"/>
      <w:lvlText w:val=""/>
      <w:lvlJc w:val="left"/>
      <w:pPr>
        <w:ind w:left="720" w:hanging="360"/>
      </w:pPr>
      <w:rPr>
        <w:rFonts w:hint="default" w:ascii="Wingdings" w:hAnsi="Wingdings" w:eastAsia="Times New Roman" w:cs="Tahoma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BD1F62"/>
    <w:multiLevelType w:val="hybridMultilevel"/>
    <w:tmpl w:val="58CAAF42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F93E06"/>
    <w:multiLevelType w:val="hybridMultilevel"/>
    <w:tmpl w:val="33D6EDA2"/>
    <w:lvl w:ilvl="0" w:tplc="0C07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8467B2C"/>
    <w:multiLevelType w:val="hybridMultilevel"/>
    <w:tmpl w:val="3F9CBD36"/>
    <w:lvl w:ilvl="0" w:tplc="0C07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6181211"/>
    <w:multiLevelType w:val="hybridMultilevel"/>
    <w:tmpl w:val="8E028A44"/>
    <w:lvl w:ilvl="0" w:tplc="0C07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5F37002D"/>
    <w:multiLevelType w:val="hybridMultilevel"/>
    <w:tmpl w:val="7BAA9E8E"/>
    <w:lvl w:ilvl="0" w:tplc="0268D074">
      <w:start w:val="2"/>
      <w:numFmt w:val="bullet"/>
      <w:lvlText w:val=""/>
      <w:lvlJc w:val="left"/>
      <w:pPr>
        <w:tabs>
          <w:tab w:val="num" w:pos="1425"/>
        </w:tabs>
        <w:ind w:left="1425" w:hanging="720"/>
      </w:pPr>
      <w:rPr>
        <w:rFonts w:hint="default" w:ascii="Wingdings" w:hAnsi="Wingdings" w:eastAsia="Times New Roman" w:cs="Tahoma"/>
      </w:rPr>
    </w:lvl>
    <w:lvl w:ilvl="1" w:tplc="0407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hint="default" w:ascii="Wingdings" w:hAnsi="Wingdings"/>
      </w:rPr>
    </w:lvl>
  </w:abstractNum>
  <w:abstractNum w:abstractNumId="6" w15:restartNumberingAfterBreak="0">
    <w:nsid w:val="62C3262B"/>
    <w:multiLevelType w:val="hybridMultilevel"/>
    <w:tmpl w:val="2F88C936"/>
    <w:lvl w:ilvl="0" w:tplc="BEBCC056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  <w:sz w:val="20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A2965B3"/>
    <w:multiLevelType w:val="hybridMultilevel"/>
    <w:tmpl w:val="84508CBE"/>
    <w:lvl w:ilvl="0" w:tplc="0C07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embedTrueTypeFonts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81"/>
    <w:rsid w:val="00033203"/>
    <w:rsid w:val="0005555D"/>
    <w:rsid w:val="00077979"/>
    <w:rsid w:val="000A2826"/>
    <w:rsid w:val="000B39F5"/>
    <w:rsid w:val="00142556"/>
    <w:rsid w:val="00151236"/>
    <w:rsid w:val="00160FF3"/>
    <w:rsid w:val="001B2176"/>
    <w:rsid w:val="00213756"/>
    <w:rsid w:val="00213BFB"/>
    <w:rsid w:val="0024534A"/>
    <w:rsid w:val="00281D54"/>
    <w:rsid w:val="002A00C6"/>
    <w:rsid w:val="002E0BA8"/>
    <w:rsid w:val="002E207F"/>
    <w:rsid w:val="003018CE"/>
    <w:rsid w:val="003134ED"/>
    <w:rsid w:val="003C6CA5"/>
    <w:rsid w:val="00424BCF"/>
    <w:rsid w:val="00452982"/>
    <w:rsid w:val="0047250A"/>
    <w:rsid w:val="00480951"/>
    <w:rsid w:val="00517C13"/>
    <w:rsid w:val="00555002"/>
    <w:rsid w:val="0058198B"/>
    <w:rsid w:val="00582CD8"/>
    <w:rsid w:val="005932EE"/>
    <w:rsid w:val="00597150"/>
    <w:rsid w:val="005B245D"/>
    <w:rsid w:val="006634CF"/>
    <w:rsid w:val="006766EB"/>
    <w:rsid w:val="006B20C3"/>
    <w:rsid w:val="006C0F75"/>
    <w:rsid w:val="006D191B"/>
    <w:rsid w:val="006F737A"/>
    <w:rsid w:val="00732D45"/>
    <w:rsid w:val="00740ABC"/>
    <w:rsid w:val="007947A4"/>
    <w:rsid w:val="007A3F99"/>
    <w:rsid w:val="007C593A"/>
    <w:rsid w:val="007E28BC"/>
    <w:rsid w:val="007E3232"/>
    <w:rsid w:val="007F7A2C"/>
    <w:rsid w:val="00834163"/>
    <w:rsid w:val="0085073A"/>
    <w:rsid w:val="008D1D06"/>
    <w:rsid w:val="008E02D9"/>
    <w:rsid w:val="008E5F7F"/>
    <w:rsid w:val="008F7140"/>
    <w:rsid w:val="00903281"/>
    <w:rsid w:val="00904883"/>
    <w:rsid w:val="00912BC1"/>
    <w:rsid w:val="00922CA3"/>
    <w:rsid w:val="00936535"/>
    <w:rsid w:val="00943C43"/>
    <w:rsid w:val="009569C6"/>
    <w:rsid w:val="00980678"/>
    <w:rsid w:val="009912FA"/>
    <w:rsid w:val="009A7F30"/>
    <w:rsid w:val="009D6384"/>
    <w:rsid w:val="00A00D66"/>
    <w:rsid w:val="00A2271E"/>
    <w:rsid w:val="00A50375"/>
    <w:rsid w:val="00A746DA"/>
    <w:rsid w:val="00AA6B28"/>
    <w:rsid w:val="00AC4B12"/>
    <w:rsid w:val="00AD502A"/>
    <w:rsid w:val="00AF6922"/>
    <w:rsid w:val="00B121DB"/>
    <w:rsid w:val="00B57088"/>
    <w:rsid w:val="00BC0651"/>
    <w:rsid w:val="00C16043"/>
    <w:rsid w:val="00C638C3"/>
    <w:rsid w:val="00C70822"/>
    <w:rsid w:val="00C729F1"/>
    <w:rsid w:val="00CA2DE3"/>
    <w:rsid w:val="00CD6E71"/>
    <w:rsid w:val="00D43AC4"/>
    <w:rsid w:val="00D55157"/>
    <w:rsid w:val="00D87E02"/>
    <w:rsid w:val="00E27C53"/>
    <w:rsid w:val="00E60203"/>
    <w:rsid w:val="00E602E6"/>
    <w:rsid w:val="00E8429C"/>
    <w:rsid w:val="00ED1385"/>
    <w:rsid w:val="00F07575"/>
    <w:rsid w:val="00F12DF9"/>
    <w:rsid w:val="00F311B4"/>
    <w:rsid w:val="00F547E2"/>
    <w:rsid w:val="00F60B35"/>
    <w:rsid w:val="00F77848"/>
    <w:rsid w:val="00F81F27"/>
    <w:rsid w:val="00F9685A"/>
    <w:rsid w:val="00FB2AB6"/>
    <w:rsid w:val="47F3422E"/>
    <w:rsid w:val="74AC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E9099FA"/>
  <w15:docId w15:val="{BCFEB954-0777-4DBE-B8B1-005AFDF015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E602E6"/>
    <w:pPr>
      <w:spacing w:after="120" w:line="240" w:lineRule="auto"/>
    </w:pPr>
    <w:rPr>
      <w:rFonts w:ascii="Gill Sans MT" w:hAnsi="Gill Sans M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638C3"/>
    <w:pPr>
      <w:keepNext/>
      <w:keepLines/>
      <w:spacing w:before="360"/>
      <w:outlineLvl w:val="0"/>
    </w:pPr>
    <w:rPr>
      <w:rFonts w:eastAsiaTheme="majorEastAsia" w:cstheme="majorBidi"/>
      <w:bCs/>
      <w:color w:val="365F91" w:themeColor="accent1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38C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638C3"/>
    <w:pPr>
      <w:keepNext/>
      <w:keepLines/>
      <w:spacing w:before="40" w:after="0"/>
      <w:outlineLvl w:val="2"/>
    </w:pPr>
    <w:rPr>
      <w:rFonts w:eastAsiaTheme="majorEastAsia" w:cstheme="majorBidi"/>
      <w:color w:val="365F91" w:themeColor="accent1" w:themeShade="BF"/>
      <w:sz w:val="24"/>
      <w:szCs w:val="24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50375"/>
    <w:pPr>
      <w:tabs>
        <w:tab w:val="center" w:pos="4536"/>
        <w:tab w:val="right" w:pos="9072"/>
      </w:tabs>
      <w:spacing w:after="0"/>
    </w:pPr>
  </w:style>
  <w:style w:type="character" w:styleId="KopfzeileZchn" w:customStyle="1">
    <w:name w:val="Kopfzeile Zchn"/>
    <w:basedOn w:val="Absatz-Standardschriftart"/>
    <w:link w:val="Kopfzeile"/>
    <w:uiPriority w:val="99"/>
    <w:rsid w:val="00A50375"/>
  </w:style>
  <w:style w:type="paragraph" w:styleId="Fuzeile">
    <w:name w:val="footer"/>
    <w:basedOn w:val="Standard"/>
    <w:link w:val="FuzeileZchn"/>
    <w:unhideWhenUsed/>
    <w:rsid w:val="00A50375"/>
    <w:pPr>
      <w:tabs>
        <w:tab w:val="center" w:pos="4536"/>
        <w:tab w:val="right" w:pos="9072"/>
      </w:tabs>
      <w:spacing w:after="0"/>
    </w:pPr>
  </w:style>
  <w:style w:type="character" w:styleId="FuzeileZchn" w:customStyle="1">
    <w:name w:val="Fußzeile Zchn"/>
    <w:basedOn w:val="Absatz-Standardschriftart"/>
    <w:link w:val="Fuzeile"/>
    <w:uiPriority w:val="99"/>
    <w:rsid w:val="00A5037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50375"/>
    <w:pPr>
      <w:spacing w:after="0"/>
    </w:pPr>
    <w:rPr>
      <w:rFonts w:ascii="Tahoma" w:hAnsi="Tahoma" w:cs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A50375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F07575"/>
    <w:rPr>
      <w:color w:val="0000FF" w:themeColor="hyperlink"/>
      <w:u w:val="single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C638C3"/>
    <w:rPr>
      <w:rFonts w:ascii="Gill Sans MT" w:hAnsi="Gill Sans MT" w:eastAsiaTheme="majorEastAsia" w:cstheme="majorBidi"/>
      <w:bCs/>
      <w:color w:val="365F91" w:themeColor="accent1" w:themeShade="BF"/>
      <w:sz w:val="32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C638C3"/>
    <w:pPr>
      <w:spacing w:after="300"/>
      <w:contextualSpacing/>
    </w:pPr>
    <w:rPr>
      <w:rFonts w:eastAsiaTheme="majorEastAsia" w:cstheme="majorBidi"/>
      <w:color w:val="365F91" w:themeColor="accent1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C638C3"/>
    <w:rPr>
      <w:rFonts w:ascii="Gill Sans MT" w:hAnsi="Gill Sans MT" w:eastAsiaTheme="majorEastAsia" w:cstheme="majorBidi"/>
      <w:color w:val="365F91" w:themeColor="accent1" w:themeShade="BF"/>
      <w:spacing w:val="5"/>
      <w:kern w:val="28"/>
      <w:sz w:val="52"/>
      <w:szCs w:val="5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C638C3"/>
    <w:rPr>
      <w:rFonts w:ascii="Gill Sans MT" w:hAnsi="Gill Sans MT" w:eastAsiaTheme="majorEastAsia" w:cstheme="majorBidi"/>
      <w:color w:val="365F91" w:themeColor="accent1" w:themeShade="BF"/>
      <w:sz w:val="28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C638C3"/>
    <w:rPr>
      <w:rFonts w:ascii="Gill Sans MT" w:hAnsi="Gill Sans MT" w:eastAsiaTheme="majorEastAsia" w:cstheme="majorBidi"/>
      <w:color w:val="365F91" w:themeColor="accent1" w:themeShade="BF"/>
      <w:sz w:val="24"/>
      <w:szCs w:val="24"/>
    </w:rPr>
  </w:style>
  <w:style w:type="paragraph" w:styleId="Textkrper">
    <w:name w:val="Body Text"/>
    <w:basedOn w:val="Standard"/>
    <w:link w:val="TextkrperZchn"/>
    <w:rsid w:val="000A2826"/>
    <w:pPr>
      <w:spacing w:after="0" w:line="360" w:lineRule="auto"/>
      <w:jc w:val="both"/>
    </w:pPr>
    <w:rPr>
      <w:rFonts w:ascii="Tahoma" w:hAnsi="Tahoma" w:eastAsia="Times New Roman" w:cs="Times New Roman"/>
      <w:sz w:val="24"/>
      <w:szCs w:val="20"/>
      <w:lang w:val="de-DE" w:eastAsia="de-DE"/>
    </w:rPr>
  </w:style>
  <w:style w:type="character" w:styleId="TextkrperZchn" w:customStyle="1">
    <w:name w:val="Textkörper Zchn"/>
    <w:basedOn w:val="Absatz-Standardschriftart"/>
    <w:link w:val="Textkrper"/>
    <w:rsid w:val="000A2826"/>
    <w:rPr>
      <w:rFonts w:ascii="Tahoma" w:hAnsi="Tahoma" w:eastAsia="Times New Roman" w:cs="Times New Roman"/>
      <w:sz w:val="24"/>
      <w:szCs w:val="20"/>
      <w:lang w:val="de-DE" w:eastAsia="de-DE"/>
    </w:rPr>
  </w:style>
  <w:style w:type="character" w:styleId="Seitenzahl">
    <w:name w:val="page number"/>
    <w:basedOn w:val="Absatz-Standardschriftart"/>
    <w:rsid w:val="000A2826"/>
  </w:style>
  <w:style w:type="paragraph" w:styleId="Listenabsatz">
    <w:name w:val="List Paragraph"/>
    <w:basedOn w:val="Standard"/>
    <w:uiPriority w:val="34"/>
    <w:qFormat/>
    <w:rsid w:val="006634CF"/>
    <w:pPr>
      <w:spacing w:after="0"/>
      <w:ind w:left="720"/>
      <w:contextualSpacing/>
    </w:pPr>
    <w:rPr>
      <w:rFonts w:ascii="Cambria" w:hAnsi="Cambria" w:eastAsia="MS Mincho" w:cs="Times New Roman"/>
      <w:sz w:val="24"/>
      <w:szCs w:val="24"/>
      <w:lang w:val="de-DE" w:eastAsia="ja-JP"/>
    </w:rPr>
  </w:style>
  <w:style w:type="table" w:styleId="Tabellenraster">
    <w:name w:val="Table Grid"/>
    <w:basedOn w:val="NormaleTabelle"/>
    <w:uiPriority w:val="59"/>
    <w:rsid w:val="00A227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tzhaltertext">
    <w:name w:val="Placeholder Text"/>
    <w:basedOn w:val="Absatz-Standardschriftart"/>
    <w:uiPriority w:val="99"/>
    <w:semiHidden/>
    <w:rsid w:val="00281D54"/>
    <w:rPr>
      <w:color w:val="808080"/>
    </w:rPr>
  </w:style>
  <w:style w:type="paragraph" w:styleId="StandardWeb">
    <w:name w:val="Normal (Web)"/>
    <w:basedOn w:val="Standard"/>
    <w:uiPriority w:val="99"/>
    <w:unhideWhenUsed/>
    <w:rsid w:val="00424BCF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4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enutzerdefiniert 1">
      <a:majorFont>
        <a:latin typeface="Book Antiqu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43AA7F42ACDD34C96244F24689150BB" ma:contentTypeVersion="3" ma:contentTypeDescription="Ein neues Dokument erstellen." ma:contentTypeScope="" ma:versionID="e2021da8749d3e3bee736ec0cc12c8aa">
  <xsd:schema xmlns:xsd="http://www.w3.org/2001/XMLSchema" xmlns:xs="http://www.w3.org/2001/XMLSchema" xmlns:p="http://schemas.microsoft.com/office/2006/metadata/properties" xmlns:ns2="c82ba616-e1ff-45fa-a7a1-d918d5bcb2e8" targetNamespace="http://schemas.microsoft.com/office/2006/metadata/properties" ma:root="true" ma:fieldsID="c5444c95a58762714c6b9933fea71fba" ns2:_="">
    <xsd:import namespace="c82ba616-e1ff-45fa-a7a1-d918d5bcb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a616-e1ff-45fa-a7a1-d918d5bcb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FEEA9-38A9-4105-81C5-0D0F3F971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981358-AD2D-4DC9-BCCD-77E3D946CAED}"/>
</file>

<file path=customXml/itemProps3.xml><?xml version="1.0" encoding="utf-8"?>
<ds:datastoreItem xmlns:ds="http://schemas.openxmlformats.org/officeDocument/2006/customXml" ds:itemID="{93E11B21-6D49-4E15-B79D-D2B61443D784}"/>
</file>

<file path=customXml/itemProps4.xml><?xml version="1.0" encoding="utf-8"?>
<ds:datastoreItem xmlns:ds="http://schemas.openxmlformats.org/officeDocument/2006/customXml" ds:itemID="{BE05051D-29E4-4F95-92CC-FAC9D619AE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FH-Burgenland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Freyer Nadine</dc:creator>
  <lastModifiedBy>Brenner Alexander</lastModifiedBy>
  <revision>3</revision>
  <lastPrinted>2024-10-02T11:21:00.0000000Z</lastPrinted>
  <dcterms:created xsi:type="dcterms:W3CDTF">2024-11-19T14:26:00.0000000Z</dcterms:created>
  <dcterms:modified xsi:type="dcterms:W3CDTF">2026-10-23T13:35:26.2643042Z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0x010100743AA7F42ACDD34C96244F24689150BB</vt:lpwstr>
  </property>
</Properties>
</file>